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13206">
      <w:pPr>
        <w:pStyle w:val="31"/>
      </w:pPr>
      <w:r>
        <w:rPr>
          <w:rFonts w:hint="eastAsia" w:eastAsia="宋体"/>
          <w:lang w:val="en-US" w:eastAsia="zh-CN"/>
        </w:rPr>
        <w:t>第一周—</w:t>
      </w:r>
      <w:r>
        <w:t>PPT汇报修改建议</w:t>
      </w:r>
      <w:bookmarkStart w:id="0" w:name="_GoBack"/>
      <w:bookmarkEnd w:id="0"/>
      <w:r>
        <w:t>记录文档</w:t>
      </w:r>
    </w:p>
    <w:p w14:paraId="5302048E">
      <w:r>
        <w:t>一、基本信息</w:t>
      </w:r>
    </w:p>
    <w:p w14:paraId="5B91A909">
      <w:r>
        <w:t>汇报时间：</w:t>
      </w:r>
      <w:r>
        <w:rPr>
          <w:rFonts w:hint="eastAsia" w:eastAsia="宋体"/>
          <w:u w:val="none"/>
          <w:lang w:val="en-US" w:eastAsia="zh-CN"/>
        </w:rPr>
        <w:t>2026/3/18</w:t>
      </w:r>
    </w:p>
    <w:p w14:paraId="2E0C14BD">
      <w:r>
        <w:rPr>
          <w:rFonts w:hint="eastAsia" w:eastAsia="宋体"/>
          <w:lang w:val="en-US" w:eastAsia="zh-CN"/>
        </w:rPr>
        <w:t>项目</w:t>
      </w:r>
      <w:r>
        <w:t>名称：</w:t>
      </w:r>
      <w:r>
        <w:rPr>
          <w:rFonts w:hint="eastAsia"/>
        </w:rPr>
        <w:t>可视化ATC地空通话语音标注系统</w:t>
      </w:r>
    </w:p>
    <w:p w14:paraId="59902186">
      <w:pPr>
        <w:rPr>
          <w:rFonts w:hint="default" w:eastAsia="宋体"/>
          <w:lang w:val="en-US" w:eastAsia="zh-CN"/>
        </w:rPr>
      </w:pPr>
      <w:r>
        <w:t>小组名称：</w:t>
      </w:r>
      <w:r>
        <w:rPr>
          <w:rFonts w:hint="eastAsia" w:eastAsia="宋体"/>
          <w:lang w:val="en-US" w:eastAsia="zh-CN"/>
        </w:rPr>
        <w:t>第十六组</w:t>
      </w:r>
    </w:p>
    <w:p w14:paraId="48FDF621">
      <w:r>
        <w:br w:type="textWrapping"/>
      </w:r>
      <w:r>
        <w:t>二、修改建议记录</w:t>
      </w:r>
    </w:p>
    <w:p w14:paraId="6EBCC450">
      <w:r>
        <w:t>1. 关于公司标志（Logo）修改</w:t>
      </w:r>
    </w:p>
    <w:p w14:paraId="399553AB">
      <w:r>
        <w:t>（1）问题描述：当前PPT中使用的是默认“公司标志”。</w:t>
      </w:r>
    </w:p>
    <w:p w14:paraId="17555F87">
      <w:r>
        <w:t>（2）修改要求：将默认标志替换为本组自定义Logo，或直接删除默认标志。</w:t>
      </w:r>
    </w:p>
    <w:p w14:paraId="5342AC01">
      <w:pPr>
        <w:rPr>
          <w:rFonts w:hint="default" w:eastAsia="宋体"/>
          <w:lang w:val="en-US" w:eastAsia="zh-CN"/>
        </w:rPr>
      </w:pPr>
      <w:r>
        <w:t>（3）责任人：</w:t>
      </w:r>
      <w:r>
        <w:rPr>
          <w:rFonts w:hint="eastAsia" w:eastAsia="宋体"/>
          <w:lang w:val="en-US" w:eastAsia="zh-CN"/>
        </w:rPr>
        <w:t>江涛</w:t>
      </w:r>
    </w:p>
    <w:p w14:paraId="62EE90F8">
      <w:pPr>
        <w:rPr>
          <w:rFonts w:hint="default" w:eastAsia="宋体"/>
          <w:lang w:val="en-US" w:eastAsia="zh-CN"/>
        </w:rPr>
      </w:pPr>
      <w:r>
        <w:t>（4）完成情况：</w:t>
      </w:r>
      <w:r>
        <w:rPr>
          <w:rFonts w:hint="eastAsia" w:eastAsia="宋体"/>
          <w:lang w:val="en-US" w:eastAsia="zh-CN"/>
        </w:rPr>
        <w:t>100%</w:t>
      </w:r>
    </w:p>
    <w:p w14:paraId="2D9288BE">
      <w:r>
        <w:br w:type="textWrapping"/>
      </w:r>
      <w:r>
        <w:t>2. 关于任务分工细化</w:t>
      </w:r>
    </w:p>
    <w:p w14:paraId="237D7B0F">
      <w:r>
        <w:t>（1）问题描述：当前任务分工不够具体。</w:t>
      </w:r>
    </w:p>
    <w:p w14:paraId="03D28E48">
      <w:r>
        <w:t>（2）修改要求：将细化后的任务明确分配给组内成员，并在每个任务后标注负责人。</w:t>
      </w:r>
    </w:p>
    <w:p w14:paraId="27926720">
      <w:pPr>
        <w:rPr>
          <w:rFonts w:hint="eastAsia" w:eastAsia="宋体"/>
          <w:lang w:val="en-US" w:eastAsia="zh-CN"/>
        </w:rPr>
      </w:pPr>
      <w:r>
        <w:t>（3）责任人：</w:t>
      </w:r>
      <w:r>
        <w:rPr>
          <w:rFonts w:hint="eastAsia" w:eastAsia="宋体"/>
          <w:lang w:val="en-US" w:eastAsia="zh-CN"/>
        </w:rPr>
        <w:t>全组</w:t>
      </w:r>
    </w:p>
    <w:p w14:paraId="3481E604">
      <w:pPr>
        <w:rPr>
          <w:rFonts w:hint="default" w:eastAsia="宋体"/>
          <w:lang w:val="en-US" w:eastAsia="zh-CN"/>
        </w:rPr>
      </w:pPr>
      <w:r>
        <w:t>（4）完成情况：</w:t>
      </w:r>
      <w:r>
        <w:rPr>
          <w:rFonts w:hint="eastAsia" w:eastAsia="宋体"/>
          <w:lang w:val="en-US" w:eastAsia="zh-CN"/>
        </w:rPr>
        <w:t>100%</w:t>
      </w:r>
    </w:p>
    <w:p w14:paraId="299E9A5E">
      <w:r>
        <w:br w:type="textWrapping"/>
      </w:r>
      <w:r>
        <w:t>三、后续落实情况</w:t>
      </w:r>
    </w:p>
    <w:p w14:paraId="3C399187">
      <w:r>
        <w:t>请各负责人根据修改意见及时完成调整，并在下一次汇报前进行检查与确认。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1MzgxYjY1YmJmYjEzZjAyMTBkYWI0Y2MzZTVlY2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3E518E"/>
    <w:rsid w:val="14AA1012"/>
    <w:rsid w:val="1AAB26E2"/>
    <w:rsid w:val="224376A4"/>
    <w:rsid w:val="29565F0F"/>
    <w:rsid w:val="3DB334D8"/>
    <w:rsid w:val="3E720C90"/>
    <w:rsid w:val="3EE55913"/>
    <w:rsid w:val="54745318"/>
    <w:rsid w:val="603718EF"/>
    <w:rsid w:val="7A0C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255</Words>
  <Characters>330</Characters>
  <Lines>0</Lines>
  <Paragraphs>0</Paragraphs>
  <TotalTime>3</TotalTime>
  <ScaleCrop>false</ScaleCrop>
  <LinksUpToDate>false</LinksUpToDate>
  <CharactersWithSpaces>332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WPS_1772021840</cp:lastModifiedBy>
  <dcterms:modified xsi:type="dcterms:W3CDTF">2026-03-19T06:24:57Z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42356D4329DE41AD97D5243484485062_12</vt:lpwstr>
  </property>
</Properties>
</file>